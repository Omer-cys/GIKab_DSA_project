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3609" w14:textId="58D15A3A" w:rsidR="00B14182" w:rsidRDefault="00000000" w:rsidP="002E746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PROJECT REPORT: </w:t>
      </w:r>
      <w:r w:rsidR="002E7460">
        <w:rPr>
          <w:sz w:val="36"/>
          <w:szCs w:val="36"/>
        </w:rPr>
        <w:t>GIKAB</w:t>
      </w:r>
    </w:p>
    <w:p w14:paraId="200275C3" w14:textId="77777777" w:rsidR="002E7460" w:rsidRDefault="002E7460">
      <w:pPr>
        <w:rPr>
          <w:sz w:val="28"/>
          <w:szCs w:val="28"/>
        </w:rPr>
      </w:pPr>
    </w:p>
    <w:p w14:paraId="6F34B366" w14:textId="77777777" w:rsidR="002E7460" w:rsidRDefault="002E7460">
      <w:pPr>
        <w:rPr>
          <w:sz w:val="28"/>
          <w:szCs w:val="28"/>
        </w:rPr>
      </w:pPr>
    </w:p>
    <w:p w14:paraId="4174C6D8" w14:textId="196C6A3F" w:rsidR="00B14182" w:rsidRDefault="00000000">
      <w:pPr>
        <w:rPr>
          <w:sz w:val="28"/>
          <w:szCs w:val="28"/>
        </w:rPr>
      </w:pPr>
      <w:r>
        <w:rPr>
          <w:sz w:val="28"/>
          <w:szCs w:val="28"/>
        </w:rPr>
        <w:t>INTRODUCTION</w:t>
      </w:r>
    </w:p>
    <w:p w14:paraId="37FD2290" w14:textId="77777777" w:rsidR="00B14182" w:rsidRDefault="00000000">
      <w:r>
        <w:t>This project focuses on the development and improvement of a Cab Booking Management System in C++. The system is designed to simulate essential functionalities of a real-world ride‑hailing platform. It includes user management, ride history tracking, ride request queuing, file handling, and performance‑optimized searching and sorting algorithms.</w:t>
      </w:r>
    </w:p>
    <w:p w14:paraId="0523BCD7" w14:textId="77777777" w:rsidR="00B14182" w:rsidRDefault="00000000">
      <w:r>
        <w:t>The earlier version of the program implemented multiple data structures such as arrays with pointers, singly and doubly linked lists, circular linked lists, queues using linked lists, and basic searching/sorting techniques like linear search and insertion sort.</w:t>
      </w:r>
    </w:p>
    <w:p w14:paraId="4710455E" w14:textId="77777777" w:rsidR="00B14182" w:rsidRDefault="00000000">
      <w:r>
        <w:t>In the FINAL version of the project, which this report describes, we have made significant improvements to system performance and scalability by adding two advanced components:</w:t>
      </w:r>
    </w:p>
    <w:p w14:paraId="56420901" w14:textId="77777777" w:rsidR="00B14182" w:rsidRDefault="00000000">
      <w:r>
        <w:t xml:space="preserve">1. Merge Sort  </w:t>
      </w:r>
    </w:p>
    <w:p w14:paraId="3E604DBF" w14:textId="77777777" w:rsidR="00B14182" w:rsidRDefault="00000000">
      <w:r>
        <w:t>2. Binary Search Trees (BSTs)</w:t>
      </w:r>
    </w:p>
    <w:p w14:paraId="0F935ED3" w14:textId="77777777" w:rsidR="00B14182" w:rsidRDefault="00000000">
      <w:r>
        <w:t>These additions enhance efficiency, reduce time complexity for large datasets, and improve the overall structure of the system.</w:t>
      </w:r>
    </w:p>
    <w:p w14:paraId="193906D3" w14:textId="77777777" w:rsidR="002E7460" w:rsidRDefault="002E7460"/>
    <w:p w14:paraId="70827889" w14:textId="77777777" w:rsidR="002E7460" w:rsidRDefault="002E7460"/>
    <w:p w14:paraId="35F6ECBB" w14:textId="3BC78693" w:rsidR="00B14182" w:rsidRDefault="00000000">
      <w:pPr>
        <w:rPr>
          <w:sz w:val="28"/>
          <w:szCs w:val="28"/>
        </w:rPr>
      </w:pPr>
      <w:r>
        <w:rPr>
          <w:sz w:val="28"/>
          <w:szCs w:val="28"/>
        </w:rPr>
        <w:t>SECTION 1: USER MANAGEMENT SYSTEM</w:t>
      </w:r>
    </w:p>
    <w:p w14:paraId="5CE4A237" w14:textId="77777777" w:rsidR="00B14182" w:rsidRDefault="00000000">
      <w:r>
        <w:t>The user management system is responsible for storing and handling driver and rider information. Each user contains details such as:</w:t>
      </w:r>
    </w:p>
    <w:p w14:paraId="4A30017B" w14:textId="77777777" w:rsidR="00B14182" w:rsidRDefault="00000000">
      <w:r>
        <w:t xml:space="preserve">- User ID  </w:t>
      </w:r>
    </w:p>
    <w:p w14:paraId="2EB59BEF" w14:textId="77777777" w:rsidR="00B14182" w:rsidRDefault="00000000">
      <w:r>
        <w:t xml:space="preserve">- Name  </w:t>
      </w:r>
    </w:p>
    <w:p w14:paraId="082BE7E9" w14:textId="77777777" w:rsidR="00B14182" w:rsidRDefault="00000000">
      <w:r>
        <w:t xml:space="preserve">- Role (Driver or Rider)  </w:t>
      </w:r>
    </w:p>
    <w:p w14:paraId="176C7F15" w14:textId="77777777" w:rsidR="00B14182" w:rsidRDefault="00000000">
      <w:r>
        <w:t xml:space="preserve">- Rating  </w:t>
      </w:r>
    </w:p>
    <w:p w14:paraId="38540D44" w14:textId="77777777" w:rsidR="00B14182" w:rsidRDefault="00000000">
      <w:r>
        <w:t>Users are stored in a static array of pointers and persisted using text‑based file handling. When the program starts, it loads the user records from a file, and when new users are added, data is saved back to the file.</w:t>
      </w:r>
    </w:p>
    <w:p w14:paraId="0B8DABDE" w14:textId="77777777" w:rsidR="00B14182" w:rsidRDefault="00000000">
      <w:r>
        <w:lastRenderedPageBreak/>
        <w:t>In the final version, user data management has been optimized through better sorting and searching methods using Merge Sort and Binary Search Trees.</w:t>
      </w:r>
    </w:p>
    <w:p w14:paraId="55072609" w14:textId="53D338F4" w:rsidR="00B14182" w:rsidRDefault="00000000">
      <w:r>
        <w:t>-</w:t>
      </w:r>
    </w:p>
    <w:p w14:paraId="5CB2A6B2" w14:textId="77777777" w:rsidR="002E7460" w:rsidRDefault="002E7460"/>
    <w:p w14:paraId="0E4AFE90" w14:textId="77777777" w:rsidR="00B14182" w:rsidRDefault="00000000">
      <w:pPr>
        <w:rPr>
          <w:sz w:val="28"/>
          <w:szCs w:val="28"/>
        </w:rPr>
      </w:pPr>
      <w:r>
        <w:rPr>
          <w:sz w:val="28"/>
          <w:szCs w:val="28"/>
        </w:rPr>
        <w:t>SECTION 2: RIDE HISTORY MANAGEMENT</w:t>
      </w:r>
    </w:p>
    <w:p w14:paraId="6E14A53D" w14:textId="77777777" w:rsidR="00B14182" w:rsidRDefault="00000000">
      <w:r>
        <w:t>Ride history is maintained separately for each user using a doubly linked list. This allows:</w:t>
      </w:r>
    </w:p>
    <w:p w14:paraId="29140794" w14:textId="77777777" w:rsidR="00B14182" w:rsidRDefault="00000000">
      <w:r>
        <w:t xml:space="preserve">- Forward traversal of ride history  </w:t>
      </w:r>
    </w:p>
    <w:p w14:paraId="00737A55" w14:textId="77777777" w:rsidR="00B14182" w:rsidRDefault="00000000">
      <w:r>
        <w:t xml:space="preserve">- Backward traversal  </w:t>
      </w:r>
    </w:p>
    <w:p w14:paraId="6928BFE1" w14:textId="77777777" w:rsidR="00B14182" w:rsidRDefault="00000000">
      <w:r>
        <w:t>- Circular traversal (simulating continuous ride looping)</w:t>
      </w:r>
    </w:p>
    <w:p w14:paraId="5B5612FF" w14:textId="77777777" w:rsidR="00B14182" w:rsidRDefault="00000000">
      <w:r>
        <w:t>Each ride entry contains:</w:t>
      </w:r>
    </w:p>
    <w:p w14:paraId="1023BA66" w14:textId="77777777" w:rsidR="00B14182" w:rsidRDefault="00000000">
      <w:r>
        <w:t xml:space="preserve">- Ride ID  </w:t>
      </w:r>
    </w:p>
    <w:p w14:paraId="45B294E6" w14:textId="77777777" w:rsidR="00B14182" w:rsidRDefault="00000000">
      <w:r>
        <w:t xml:space="preserve">- Pickup location  </w:t>
      </w:r>
    </w:p>
    <w:p w14:paraId="6F071E15" w14:textId="77777777" w:rsidR="00B14182" w:rsidRDefault="00000000">
      <w:r>
        <w:t xml:space="preserve">- Dropoff location  </w:t>
      </w:r>
    </w:p>
    <w:p w14:paraId="7F1A065C" w14:textId="77777777" w:rsidR="00B14182" w:rsidRDefault="00000000">
      <w:r>
        <w:t xml:space="preserve">- Fare amount  </w:t>
      </w:r>
    </w:p>
    <w:p w14:paraId="2472E5A5" w14:textId="77777777" w:rsidR="00B14182" w:rsidRDefault="00000000">
      <w:r>
        <w:t>These linked list structures provide dynamic memory usage and flexible insertion without the need to shift array elements.</w:t>
      </w:r>
    </w:p>
    <w:p w14:paraId="60FDBED2" w14:textId="77777777" w:rsidR="002E7460" w:rsidRDefault="002E7460"/>
    <w:p w14:paraId="50C00EA7" w14:textId="77777777" w:rsidR="002E7460" w:rsidRDefault="002E7460"/>
    <w:p w14:paraId="5349B39C" w14:textId="018E7235" w:rsidR="00B14182" w:rsidRDefault="00000000">
      <w:pPr>
        <w:rPr>
          <w:sz w:val="28"/>
          <w:szCs w:val="28"/>
        </w:rPr>
      </w:pPr>
      <w:r>
        <w:rPr>
          <w:sz w:val="28"/>
          <w:szCs w:val="28"/>
        </w:rPr>
        <w:t>SECTION 3: RIDE REQUEST QUEUE</w:t>
      </w:r>
    </w:p>
    <w:p w14:paraId="4D7C4AF4" w14:textId="77777777" w:rsidR="00B14182" w:rsidRDefault="00000000">
      <w:r>
        <w:t xml:space="preserve">Pending ride requests are stored using a linked‑list‑based queue.  </w:t>
      </w:r>
    </w:p>
    <w:p w14:paraId="34543FF8" w14:textId="77777777" w:rsidR="00B14182" w:rsidRDefault="00000000">
      <w:r>
        <w:t>This ensures:</w:t>
      </w:r>
    </w:p>
    <w:p w14:paraId="1F26D1F5" w14:textId="77777777" w:rsidR="00B14182" w:rsidRDefault="00000000">
      <w:r>
        <w:t xml:space="preserve">- FIFO (First‑In‑First‑Out) operation  </w:t>
      </w:r>
    </w:p>
    <w:p w14:paraId="2F5154B5" w14:textId="77777777" w:rsidR="00B14182" w:rsidRDefault="00000000">
      <w:r>
        <w:t xml:space="preserve">- Efficient addition and assignment of ride requests  </w:t>
      </w:r>
    </w:p>
    <w:p w14:paraId="5E2B8024" w14:textId="77777777" w:rsidR="00B14182" w:rsidRDefault="00000000">
      <w:r>
        <w:t>The queue helps simulate real‑time ride assigning where the earliest request is handled first.</w:t>
      </w:r>
    </w:p>
    <w:p w14:paraId="3DBECE46" w14:textId="77777777" w:rsidR="002E7460" w:rsidRDefault="002E7460"/>
    <w:p w14:paraId="7164E423" w14:textId="77777777" w:rsidR="002E7460" w:rsidRDefault="002E7460"/>
    <w:p w14:paraId="33757180" w14:textId="5BFC1956" w:rsidR="00B14182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SECTION 4: NEW FEATURES ADDED IN THE FINAL VERSION</w:t>
      </w:r>
    </w:p>
    <w:p w14:paraId="3B901677" w14:textId="77777777" w:rsidR="00B14182" w:rsidRDefault="00000000">
      <w:r>
        <w:t>The final updated version of the Cab Booking System introduces two advanced DSA components to improve system complexity and efficiency.</w:t>
      </w:r>
    </w:p>
    <w:p w14:paraId="21BA9A57" w14:textId="77777777" w:rsidR="00B14182" w:rsidRPr="002E7460" w:rsidRDefault="00000000">
      <w:pPr>
        <w:rPr>
          <w:sz w:val="24"/>
          <w:szCs w:val="24"/>
        </w:rPr>
      </w:pPr>
      <w:r w:rsidRPr="002E7460">
        <w:rPr>
          <w:sz w:val="24"/>
          <w:szCs w:val="24"/>
        </w:rPr>
        <w:t xml:space="preserve">1. MERGE SORT  </w:t>
      </w:r>
    </w:p>
    <w:p w14:paraId="0EBFBD8C" w14:textId="77777777" w:rsidR="00B14182" w:rsidRDefault="00000000">
      <w:r>
        <w:t xml:space="preserve">   Merge Sort has been implemented to sort users or rides in </w:t>
      </w:r>
      <w:proofErr w:type="gramStart"/>
      <w:r>
        <w:t>O(</w:t>
      </w:r>
      <w:proofErr w:type="gramEnd"/>
      <w:r>
        <w:t xml:space="preserve">n log n) time.  </w:t>
      </w:r>
    </w:p>
    <w:p w14:paraId="6CD75157" w14:textId="77777777" w:rsidR="00B14182" w:rsidRDefault="00000000">
      <w:r>
        <w:t xml:space="preserve">   Compared to insertion sort, Merge Sort significantly improves sorting performance for larger datasets.</w:t>
      </w:r>
    </w:p>
    <w:p w14:paraId="1B585A43" w14:textId="77777777" w:rsidR="00B14182" w:rsidRPr="002E7460" w:rsidRDefault="00000000">
      <w:pPr>
        <w:rPr>
          <w:sz w:val="24"/>
          <w:szCs w:val="24"/>
        </w:rPr>
      </w:pPr>
      <w:r w:rsidRPr="002E7460">
        <w:rPr>
          <w:sz w:val="24"/>
          <w:szCs w:val="24"/>
        </w:rPr>
        <w:t xml:space="preserve">2. BINARY SEARCH TREES (BSTs)  </w:t>
      </w:r>
    </w:p>
    <w:p w14:paraId="278B864C" w14:textId="77777777" w:rsidR="00B14182" w:rsidRDefault="00000000">
      <w:r>
        <w:t xml:space="preserve">   A Binary Search Tree structure was added to:</w:t>
      </w:r>
    </w:p>
    <w:p w14:paraId="2EABCFCD" w14:textId="77777777" w:rsidR="00B14182" w:rsidRDefault="00000000">
      <w:r>
        <w:t xml:space="preserve">   - Store users or rides in a hierarchical structure  </w:t>
      </w:r>
    </w:p>
    <w:p w14:paraId="104FBC2C" w14:textId="77777777" w:rsidR="00B14182" w:rsidRDefault="00000000">
      <w:r>
        <w:t xml:space="preserve">   - Perform searching in O(log n) time  </w:t>
      </w:r>
    </w:p>
    <w:p w14:paraId="5DF2AF83" w14:textId="77777777" w:rsidR="00B14182" w:rsidRDefault="00000000">
      <w:r>
        <w:t xml:space="preserve">   - Enable in‑order traversal for sorted outputs  </w:t>
      </w:r>
    </w:p>
    <w:p w14:paraId="42441207" w14:textId="77777777" w:rsidR="00B14182" w:rsidRDefault="00000000">
      <w:r>
        <w:t>BSTs make the system more scalable and better suited for large‑scale operations.</w:t>
      </w:r>
    </w:p>
    <w:p w14:paraId="440BB016" w14:textId="77777777" w:rsidR="002E7460" w:rsidRDefault="002E7460"/>
    <w:p w14:paraId="34FB6EA9" w14:textId="77777777" w:rsidR="002E7460" w:rsidRDefault="002E7460"/>
    <w:p w14:paraId="3330F1FE" w14:textId="0F6F1EC0" w:rsidR="00B14182" w:rsidRDefault="00000000">
      <w:pPr>
        <w:rPr>
          <w:sz w:val="28"/>
          <w:szCs w:val="28"/>
        </w:rPr>
      </w:pPr>
      <w:r>
        <w:rPr>
          <w:sz w:val="28"/>
          <w:szCs w:val="28"/>
        </w:rPr>
        <w:t>SECTION 5: FILE HANDLING</w:t>
      </w:r>
    </w:p>
    <w:p w14:paraId="77C07D7A" w14:textId="77777777" w:rsidR="00B14182" w:rsidRDefault="00000000">
      <w:r>
        <w:t>File handling remains an essential part of the final project. All user information is stored in a file using simple comma‑separated formatting. Upon program startup, the file is loaded and converted back into user objects.</w:t>
      </w:r>
    </w:p>
    <w:p w14:paraId="2E9ABA37" w14:textId="77777777" w:rsidR="00B14182" w:rsidRDefault="00000000">
      <w:r>
        <w:t>This ensures data persistence even after the program closes.</w:t>
      </w:r>
    </w:p>
    <w:p w14:paraId="00E6A46E" w14:textId="6F6F58E3" w:rsidR="00B14182" w:rsidRDefault="00B14182"/>
    <w:p w14:paraId="2E1FE883" w14:textId="77777777" w:rsidR="002E7460" w:rsidRDefault="002E7460"/>
    <w:p w14:paraId="492FD395" w14:textId="77777777" w:rsidR="00B14182" w:rsidRDefault="00000000">
      <w:pPr>
        <w:rPr>
          <w:sz w:val="28"/>
          <w:szCs w:val="28"/>
        </w:rPr>
      </w:pPr>
      <w:r>
        <w:rPr>
          <w:sz w:val="28"/>
          <w:szCs w:val="28"/>
        </w:rPr>
        <w:t>CONCLUSION</w:t>
      </w:r>
    </w:p>
    <w:p w14:paraId="4AD4E00F" w14:textId="77777777" w:rsidR="00B14182" w:rsidRDefault="00000000">
      <w:r>
        <w:t>The final version of the Cab Booking Management System demonstrates strong improvements in performance, scalability, and structure. The addition of Merge Sort and Binary Search Trees marks a major advancement from the earlier version that used only basic structures.</w:t>
      </w:r>
    </w:p>
    <w:p w14:paraId="63A46CA0" w14:textId="77777777" w:rsidR="00B14182" w:rsidRDefault="00000000">
      <w:r>
        <w:t>This report highlights the system’s evolution and sets the foundation for future enhancements, especially in the area of time complexity optimization.</w:t>
      </w:r>
    </w:p>
    <w:sectPr w:rsidR="00B141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10E3" w14:textId="77777777" w:rsidR="00825100" w:rsidRDefault="00825100">
      <w:pPr>
        <w:spacing w:line="240" w:lineRule="auto"/>
      </w:pPr>
      <w:r>
        <w:separator/>
      </w:r>
    </w:p>
  </w:endnote>
  <w:endnote w:type="continuationSeparator" w:id="0">
    <w:p w14:paraId="534C1149" w14:textId="77777777" w:rsidR="00825100" w:rsidRDefault="008251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7DF0" w14:textId="77777777" w:rsidR="00825100" w:rsidRDefault="00825100">
      <w:pPr>
        <w:spacing w:after="0"/>
      </w:pPr>
      <w:r>
        <w:separator/>
      </w:r>
    </w:p>
  </w:footnote>
  <w:footnote w:type="continuationSeparator" w:id="0">
    <w:p w14:paraId="0BBD091B" w14:textId="77777777" w:rsidR="00825100" w:rsidRDefault="008251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62503134">
    <w:abstractNumId w:val="5"/>
  </w:num>
  <w:num w:numId="2" w16cid:durableId="1509981083">
    <w:abstractNumId w:val="3"/>
  </w:num>
  <w:num w:numId="3" w16cid:durableId="2052918252">
    <w:abstractNumId w:val="2"/>
  </w:num>
  <w:num w:numId="4" w16cid:durableId="2144229680">
    <w:abstractNumId w:val="4"/>
  </w:num>
  <w:num w:numId="5" w16cid:durableId="1124812850">
    <w:abstractNumId w:val="1"/>
  </w:num>
  <w:num w:numId="6" w16cid:durableId="115225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453"/>
    <w:rsid w:val="0015074B"/>
    <w:rsid w:val="0029639D"/>
    <w:rsid w:val="002E7460"/>
    <w:rsid w:val="00326F90"/>
    <w:rsid w:val="00825100"/>
    <w:rsid w:val="00AA1D8D"/>
    <w:rsid w:val="00B14182"/>
    <w:rsid w:val="00B47730"/>
    <w:rsid w:val="00CB0664"/>
    <w:rsid w:val="00FC693F"/>
    <w:rsid w:val="34B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323A5"/>
  <w14:defaultImageDpi w14:val="300"/>
  <w15:docId w15:val="{90BC9C16-67C0-40C6-A908-7BD2B54F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u2024615</cp:lastModifiedBy>
  <cp:revision>2</cp:revision>
  <dcterms:created xsi:type="dcterms:W3CDTF">2025-11-28T18:49:00Z</dcterms:created>
  <dcterms:modified xsi:type="dcterms:W3CDTF">2025-11-28T18:49:00Z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9093612AD8424981BBF58BC0E3B378B8_12</vt:lpwstr>
  </property>
</Properties>
</file>